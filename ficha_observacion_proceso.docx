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BDDED0">
      <w:pPr>
        <w:pStyle w:val="2"/>
      </w:pPr>
      <w:r>
        <w:t>FICHA DE OBSERVACIÓN DEL PROCESO</w:t>
      </w:r>
    </w:p>
    <w:p w14:paraId="7CB3C5E6">
      <w:r>
        <w:t>Nombre del proceso: Registro manual de ventas.</w:t>
      </w:r>
    </w:p>
    <w:p w14:paraId="09A40A5D">
      <w:r>
        <w:t>Lugar: Bodega del barrio.</w:t>
      </w:r>
    </w:p>
    <w:p w14:paraId="1D4A4075">
      <w:r>
        <w:t>Persona entrevistada: Encargado de la bodega.</w:t>
      </w:r>
    </w:p>
    <w:p w14:paraId="5AF47733">
      <w:r>
        <w:t>Tiempo de observación: 30 minutos.</w:t>
      </w:r>
    </w:p>
    <w:p w14:paraId="24C24655">
      <w:pPr>
        <w:pStyle w:val="3"/>
      </w:pPr>
      <w:r>
        <w:t>Frecuencia del proceso</w:t>
      </w:r>
    </w:p>
    <w:p w14:paraId="37BE4FB9">
      <w:r>
        <w:t>El encargado realiza esta tarea aproximadamente 100 veces al día, cada vez que atiende a un cliente.</w:t>
      </w:r>
    </w:p>
    <w:p w14:paraId="08CD1E0B">
      <w:pPr>
        <w:pStyle w:val="3"/>
      </w:pPr>
      <w:r>
        <w:t>Descripción del proceso</w:t>
      </w:r>
    </w:p>
    <w:p w14:paraId="1650CC87">
      <w:pPr>
        <w:pStyle w:val="25"/>
      </w:pPr>
      <w:r>
        <w:t>El cliente solicita un producto.</w:t>
      </w:r>
    </w:p>
    <w:p w14:paraId="0B09E67B">
      <w:pPr>
        <w:pStyle w:val="25"/>
      </w:pPr>
      <w:r>
        <w:t>El encargado busca el producto.</w:t>
      </w:r>
    </w:p>
    <w:p w14:paraId="3312FA06">
      <w:pPr>
        <w:pStyle w:val="25"/>
      </w:pPr>
      <w:r>
        <w:t>Indica el precio al cliente.</w:t>
      </w:r>
    </w:p>
    <w:p w14:paraId="7B70E54B">
      <w:pPr>
        <w:pStyle w:val="25"/>
      </w:pPr>
      <w:r>
        <w:t>Recibe el pago.</w:t>
      </w:r>
    </w:p>
    <w:p w14:paraId="50EBED6A">
      <w:pPr>
        <w:pStyle w:val="25"/>
      </w:pPr>
      <w:r>
        <w:t>Registra la venta en un cuaderno.</w:t>
      </w:r>
    </w:p>
    <w:p w14:paraId="3993F473">
      <w:pPr>
        <w:pStyle w:val="25"/>
      </w:pPr>
      <w:r>
        <w:t>Entrega el producto y el vuelto.</w:t>
      </w:r>
    </w:p>
    <w:p w14:paraId="3ABE3A16">
      <w:pPr>
        <w:pStyle w:val="3"/>
      </w:pPr>
      <w:r>
        <w:t>Problemas detectados</w:t>
      </w:r>
    </w:p>
    <w:p w14:paraId="690B200D">
      <w:pPr>
        <w:pStyle w:val="29"/>
      </w:pPr>
      <w:r>
        <w:t>Demora cuando hay muchos clientes.</w:t>
      </w:r>
    </w:p>
    <w:p w14:paraId="3FD38079">
      <w:pPr>
        <w:pStyle w:val="29"/>
      </w:pPr>
      <w:r>
        <w:t>Posibles errores al escribir en el cuaderno.</w:t>
      </w:r>
    </w:p>
    <w:p w14:paraId="3C95D2E3">
      <w:pPr>
        <w:pStyle w:val="29"/>
      </w:pPr>
      <w:r>
        <w:t>Algunas ventas pueden no registrarse por apuro.</w:t>
      </w:r>
    </w:p>
    <w:p w14:paraId="0C51D700">
      <w:pPr>
        <w:pStyle w:val="3"/>
      </w:pPr>
      <w:r>
        <w:t>Entrevista</w:t>
      </w:r>
    </w:p>
    <w:p w14:paraId="1BF495DD">
      <w:pPr>
        <w:rPr>
          <w:b/>
          <w:bCs/>
        </w:rPr>
      </w:pPr>
      <w:r>
        <w:rPr>
          <w:b/>
          <w:bCs/>
        </w:rPr>
        <w:t>¿Cuántas veces al día realiza esta tarea?</w:t>
      </w:r>
    </w:p>
    <w:p w14:paraId="3756DF5B">
      <w:r>
        <w:t xml:space="preserve"> Aproximadamente 100 veces al día.</w:t>
      </w:r>
    </w:p>
    <w:p w14:paraId="73729AF7">
      <w:r>
        <w:rPr>
          <w:b/>
          <w:bCs/>
        </w:rPr>
        <w:t>¿Qué problemas tiene?</w:t>
      </w:r>
      <w:r>
        <w:t xml:space="preserve"> </w:t>
      </w:r>
    </w:p>
    <w:p w14:paraId="64CE3250">
      <w:r>
        <w:t>Falta de tiempo para registrar todas las ventas y posibles errores.</w:t>
      </w:r>
    </w:p>
    <w:p w14:paraId="5BC2BB07">
      <w:r>
        <w:rPr>
          <w:b/>
          <w:bCs/>
        </w:rPr>
        <w:t>¿Cuánto tiempo le toma?</w:t>
      </w:r>
      <w:r>
        <w:t xml:space="preserve"> </w:t>
      </w:r>
    </w:p>
    <w:p w14:paraId="53F58512">
      <w:r>
        <w:t>Entre 30 segundos y 1 minuto por venta.</w:t>
      </w:r>
    </w:p>
    <w:p w14:paraId="66C375C8">
      <w:pPr>
        <w:pStyle w:val="3"/>
      </w:pPr>
      <w:r>
        <w:t>Evidencia del proceso</w:t>
      </w:r>
    </w:p>
    <w:p w14:paraId="0A473187">
      <w:r>
        <w:t>Insertar 3 a 5 fotos del proceso actual, por ejemplo:</w:t>
      </w:r>
    </w:p>
    <w:p w14:paraId="7EB3EADB">
      <w:pPr>
        <w:pStyle w:val="29"/>
      </w:pPr>
      <w:r>
        <w:t>Foto del cuaderno de registro de ventas.</w:t>
      </w:r>
    </w:p>
    <w:p w14:paraId="40E7FD91">
      <w:pPr>
        <w:pStyle w:val="29"/>
      </w:pPr>
      <w:r>
        <w:t>Foto del encargado realizando el registro.</w:t>
      </w:r>
    </w:p>
    <w:p w14:paraId="1AB9C308">
      <w:pPr>
        <w:pStyle w:val="29"/>
      </w:pPr>
      <w:r>
        <w:t>Foto del área donde se atiende a los clientes.</w:t>
      </w:r>
    </w:p>
    <w:p w14:paraId="05A322C0">
      <w:pPr>
        <w:pStyle w:val="29"/>
      </w:pPr>
      <w:r>
        <w:t>Foto del proceso de venta.</w:t>
      </w:r>
    </w:p>
    <w:p w14:paraId="64B8A79D">
      <w:pPr>
        <w:pStyle w:val="29"/>
        <w:numPr>
          <w:numId w:val="0"/>
        </w:numPr>
        <w:spacing w:after="200" w:line="276" w:lineRule="auto"/>
        <w:contextualSpacing/>
      </w:pPr>
    </w:p>
    <w:p w14:paraId="1ED50522">
      <w:pPr>
        <w:pStyle w:val="2"/>
        <w:rPr>
          <w:rFonts w:hint="default"/>
          <w:lang w:val="es-ES"/>
        </w:rPr>
      </w:pPr>
      <w:r>
        <w:rPr>
          <w:rFonts w:hint="default"/>
          <w:lang w:val="es-ES"/>
        </w:rPr>
        <w:t>DIAGRAMA DE ISHIKAWA</w:t>
      </w:r>
    </w:p>
    <w:p w14:paraId="11702EE4">
      <w:pPr>
        <w:rPr>
          <w:rFonts w:hint="default"/>
          <w:lang w:val="es-ES"/>
        </w:rPr>
      </w:pPr>
      <w:bookmarkStart w:id="0" w:name="_GoBack"/>
      <w:r>
        <w:drawing>
          <wp:inline distT="0" distB="0" distL="114300" distR="114300">
            <wp:extent cx="5478145" cy="3049905"/>
            <wp:effectExtent l="0" t="0" r="8255" b="171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78BBEE6">
      <w:pPr>
        <w:pStyle w:val="2"/>
      </w:pPr>
      <w:r>
        <w:t>Descomposición del Proceso Observado</w:t>
      </w:r>
    </w:p>
    <w:p w14:paraId="66FF9C03">
      <w:r>
        <w:t>Proceso analizado: Registro manual de ventas en una bodega.</w:t>
      </w:r>
      <w:r>
        <w:br w:type="textWrapping"/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3522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2321E9">
            <w:pPr>
              <w:spacing w:after="0" w:line="240" w:lineRule="auto"/>
            </w:pPr>
            <w:r>
              <w:t>Tipo</w:t>
            </w:r>
          </w:p>
        </w:tc>
        <w:tc>
          <w:tcPr>
            <w:tcW w:w="2880" w:type="dxa"/>
          </w:tcPr>
          <w:p w14:paraId="509911B1">
            <w:pPr>
              <w:spacing w:after="0" w:line="240" w:lineRule="auto"/>
            </w:pPr>
            <w:r>
              <w:t>Elemento</w:t>
            </w:r>
          </w:p>
        </w:tc>
        <w:tc>
          <w:tcPr>
            <w:tcW w:w="2880" w:type="dxa"/>
          </w:tcPr>
          <w:p w14:paraId="6E80DD78">
            <w:pPr>
              <w:spacing w:after="0" w:line="240" w:lineRule="auto"/>
            </w:pPr>
            <w:r>
              <w:t>Ejemplo en el proceso</w:t>
            </w:r>
          </w:p>
        </w:tc>
      </w:tr>
      <w:tr w14:paraId="4BC25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8F9FC29">
            <w:pPr>
              <w:spacing w:after="0" w:line="240" w:lineRule="auto"/>
            </w:pPr>
            <w:r>
              <w:t>Entrada</w:t>
            </w:r>
          </w:p>
        </w:tc>
        <w:tc>
          <w:tcPr>
            <w:tcW w:w="2880" w:type="dxa"/>
          </w:tcPr>
          <w:p w14:paraId="42ACEEE0">
            <w:pPr>
              <w:spacing w:after="0" w:line="240" w:lineRule="auto"/>
            </w:pPr>
            <w:r>
              <w:t>Nombre del producto</w:t>
            </w:r>
          </w:p>
        </w:tc>
        <w:tc>
          <w:tcPr>
            <w:tcW w:w="2880" w:type="dxa"/>
          </w:tcPr>
          <w:p w14:paraId="3001A7D0">
            <w:pPr>
              <w:spacing w:after="0" w:line="240" w:lineRule="auto"/>
            </w:pPr>
            <w:r>
              <w:t>Arroz, leche, galletas</w:t>
            </w:r>
          </w:p>
        </w:tc>
      </w:tr>
      <w:tr w14:paraId="74640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92D78B">
            <w:pPr>
              <w:spacing w:after="0" w:line="240" w:lineRule="auto"/>
            </w:pPr>
            <w:r>
              <w:t>Entrada</w:t>
            </w:r>
          </w:p>
        </w:tc>
        <w:tc>
          <w:tcPr>
            <w:tcW w:w="2880" w:type="dxa"/>
          </w:tcPr>
          <w:p w14:paraId="1EA4EFFD">
            <w:pPr>
              <w:spacing w:after="0" w:line="240" w:lineRule="auto"/>
            </w:pPr>
            <w:r>
              <w:t>Cantidad solicitada</w:t>
            </w:r>
          </w:p>
        </w:tc>
        <w:tc>
          <w:tcPr>
            <w:tcW w:w="2880" w:type="dxa"/>
          </w:tcPr>
          <w:p w14:paraId="543C9137">
            <w:pPr>
              <w:spacing w:after="0" w:line="240" w:lineRule="auto"/>
            </w:pPr>
            <w:r>
              <w:t>1 unidad, 2 paquetes</w:t>
            </w:r>
          </w:p>
        </w:tc>
      </w:tr>
      <w:tr w14:paraId="171F0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20050A">
            <w:pPr>
              <w:spacing w:after="0" w:line="240" w:lineRule="auto"/>
            </w:pPr>
            <w:r>
              <w:t>Entrada</w:t>
            </w:r>
          </w:p>
        </w:tc>
        <w:tc>
          <w:tcPr>
            <w:tcW w:w="2880" w:type="dxa"/>
          </w:tcPr>
          <w:p w14:paraId="264A4B80">
            <w:pPr>
              <w:spacing w:after="0" w:line="240" w:lineRule="auto"/>
            </w:pPr>
            <w:r>
              <w:t>Precio del producto</w:t>
            </w:r>
          </w:p>
        </w:tc>
        <w:tc>
          <w:tcPr>
            <w:tcW w:w="2880" w:type="dxa"/>
          </w:tcPr>
          <w:p w14:paraId="6F14D566">
            <w:pPr>
              <w:spacing w:after="0" w:line="240" w:lineRule="auto"/>
            </w:pPr>
            <w:r>
              <w:t>S/ 3.50, S/ 5.00</w:t>
            </w:r>
          </w:p>
        </w:tc>
      </w:tr>
      <w:tr w14:paraId="5E3AB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3BAB93">
            <w:pPr>
              <w:spacing w:after="0" w:line="240" w:lineRule="auto"/>
            </w:pPr>
            <w:r>
              <w:t>Entrada</w:t>
            </w:r>
          </w:p>
        </w:tc>
        <w:tc>
          <w:tcPr>
            <w:tcW w:w="2880" w:type="dxa"/>
          </w:tcPr>
          <w:p w14:paraId="5935FDEC">
            <w:pPr>
              <w:spacing w:after="0" w:line="240" w:lineRule="auto"/>
            </w:pPr>
            <w:r>
              <w:t>Dinero entregado por el cliente</w:t>
            </w:r>
          </w:p>
        </w:tc>
        <w:tc>
          <w:tcPr>
            <w:tcW w:w="2880" w:type="dxa"/>
          </w:tcPr>
          <w:p w14:paraId="380CE4DD">
            <w:pPr>
              <w:spacing w:after="0" w:line="240" w:lineRule="auto"/>
            </w:pPr>
            <w:r>
              <w:t>S/ 10.00</w:t>
            </w:r>
          </w:p>
        </w:tc>
      </w:tr>
      <w:tr w14:paraId="0F8A9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15BB9C6">
            <w:pPr>
              <w:spacing w:after="0" w:line="240" w:lineRule="auto"/>
            </w:pPr>
            <w:r>
              <w:t>Entrada</w:t>
            </w:r>
          </w:p>
        </w:tc>
        <w:tc>
          <w:tcPr>
            <w:tcW w:w="2880" w:type="dxa"/>
          </w:tcPr>
          <w:p w14:paraId="05DF8A42">
            <w:pPr>
              <w:spacing w:after="0" w:line="240" w:lineRule="auto"/>
            </w:pPr>
            <w:r>
              <w:t>Fecha de la venta</w:t>
            </w:r>
          </w:p>
        </w:tc>
        <w:tc>
          <w:tcPr>
            <w:tcW w:w="2880" w:type="dxa"/>
          </w:tcPr>
          <w:p w14:paraId="5B186485">
            <w:pPr>
              <w:spacing w:after="0" w:line="240" w:lineRule="auto"/>
            </w:pPr>
            <w:r>
              <w:t>04/04/2026</w:t>
            </w:r>
          </w:p>
        </w:tc>
      </w:tr>
      <w:tr w14:paraId="7A768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627253">
            <w:pPr>
              <w:spacing w:after="0" w:line="240" w:lineRule="auto"/>
            </w:pPr>
            <w:r>
              <w:t>Entrada</w:t>
            </w:r>
          </w:p>
        </w:tc>
        <w:tc>
          <w:tcPr>
            <w:tcW w:w="2880" w:type="dxa"/>
          </w:tcPr>
          <w:p w14:paraId="5BB87577">
            <w:pPr>
              <w:spacing w:after="0" w:line="240" w:lineRule="auto"/>
            </w:pPr>
            <w:r>
              <w:t>Hora aproximada de la venta</w:t>
            </w:r>
          </w:p>
        </w:tc>
        <w:tc>
          <w:tcPr>
            <w:tcW w:w="2880" w:type="dxa"/>
          </w:tcPr>
          <w:p w14:paraId="65B9EBD4">
            <w:pPr>
              <w:spacing w:after="0" w:line="240" w:lineRule="auto"/>
            </w:pPr>
            <w:r>
              <w:t>10:30 a.m.</w:t>
            </w:r>
          </w:p>
        </w:tc>
      </w:tr>
      <w:tr w14:paraId="05BF0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CC81C95">
            <w:pPr>
              <w:spacing w:after="0" w:line="240" w:lineRule="auto"/>
            </w:pPr>
            <w:r>
              <w:t>Proceso</w:t>
            </w:r>
          </w:p>
        </w:tc>
        <w:tc>
          <w:tcPr>
            <w:tcW w:w="2880" w:type="dxa"/>
          </w:tcPr>
          <w:p w14:paraId="1DC2D572">
            <w:pPr>
              <w:spacing w:after="0" w:line="240" w:lineRule="auto"/>
            </w:pPr>
            <w:r>
              <w:t>Buscar el producto</w:t>
            </w:r>
          </w:p>
        </w:tc>
        <w:tc>
          <w:tcPr>
            <w:tcW w:w="2880" w:type="dxa"/>
          </w:tcPr>
          <w:p w14:paraId="3CF006E5">
            <w:pPr>
              <w:spacing w:after="0" w:line="240" w:lineRule="auto"/>
            </w:pPr>
            <w:r>
              <w:t>El encargado busca el producto en el estante</w:t>
            </w:r>
          </w:p>
        </w:tc>
      </w:tr>
      <w:tr w14:paraId="51720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8122B1B">
            <w:pPr>
              <w:spacing w:after="0" w:line="240" w:lineRule="auto"/>
            </w:pPr>
            <w:r>
              <w:t>Proceso</w:t>
            </w:r>
          </w:p>
        </w:tc>
        <w:tc>
          <w:tcPr>
            <w:tcW w:w="2880" w:type="dxa"/>
          </w:tcPr>
          <w:p w14:paraId="4D8882EB">
            <w:pPr>
              <w:spacing w:after="0" w:line="240" w:lineRule="auto"/>
            </w:pPr>
            <w:r>
              <w:t>Verificar el precio</w:t>
            </w:r>
          </w:p>
        </w:tc>
        <w:tc>
          <w:tcPr>
            <w:tcW w:w="2880" w:type="dxa"/>
          </w:tcPr>
          <w:p w14:paraId="38918867">
            <w:pPr>
              <w:spacing w:after="0" w:line="240" w:lineRule="auto"/>
            </w:pPr>
            <w:r>
              <w:t>Revisa el precio del producto</w:t>
            </w:r>
          </w:p>
        </w:tc>
      </w:tr>
      <w:tr w14:paraId="10271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24E7B12">
            <w:pPr>
              <w:spacing w:after="0" w:line="240" w:lineRule="auto"/>
            </w:pPr>
            <w:r>
              <w:t>Proceso</w:t>
            </w:r>
          </w:p>
        </w:tc>
        <w:tc>
          <w:tcPr>
            <w:tcW w:w="2880" w:type="dxa"/>
          </w:tcPr>
          <w:p w14:paraId="1E35E3B4">
            <w:pPr>
              <w:spacing w:after="0" w:line="240" w:lineRule="auto"/>
            </w:pPr>
            <w:r>
              <w:t>Calcular el total</w:t>
            </w:r>
          </w:p>
        </w:tc>
        <w:tc>
          <w:tcPr>
            <w:tcW w:w="2880" w:type="dxa"/>
          </w:tcPr>
          <w:p w14:paraId="5A69F2E1">
            <w:pPr>
              <w:spacing w:after="0" w:line="240" w:lineRule="auto"/>
            </w:pPr>
            <w:r>
              <w:t>Multiplica precio × cantidad</w:t>
            </w:r>
          </w:p>
        </w:tc>
      </w:tr>
      <w:tr w14:paraId="25419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F2E1C24">
            <w:pPr>
              <w:spacing w:after="0" w:line="240" w:lineRule="auto"/>
            </w:pPr>
            <w:r>
              <w:t>Proceso</w:t>
            </w:r>
          </w:p>
        </w:tc>
        <w:tc>
          <w:tcPr>
            <w:tcW w:w="2880" w:type="dxa"/>
          </w:tcPr>
          <w:p w14:paraId="75402665">
            <w:pPr>
              <w:spacing w:after="0" w:line="240" w:lineRule="auto"/>
            </w:pPr>
            <w:r>
              <w:t>Registrar la venta</w:t>
            </w:r>
          </w:p>
        </w:tc>
        <w:tc>
          <w:tcPr>
            <w:tcW w:w="2880" w:type="dxa"/>
          </w:tcPr>
          <w:p w14:paraId="497FD81A">
            <w:pPr>
              <w:spacing w:after="0" w:line="240" w:lineRule="auto"/>
            </w:pPr>
            <w:r>
              <w:t>Anota el producto y precio en el cuaderno</w:t>
            </w:r>
          </w:p>
        </w:tc>
      </w:tr>
      <w:tr w14:paraId="6EEE8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F6DC04">
            <w:pPr>
              <w:spacing w:after="0" w:line="240" w:lineRule="auto"/>
            </w:pPr>
            <w:r>
              <w:t>Proceso</w:t>
            </w:r>
          </w:p>
        </w:tc>
        <w:tc>
          <w:tcPr>
            <w:tcW w:w="2880" w:type="dxa"/>
          </w:tcPr>
          <w:p w14:paraId="059919F0">
            <w:pPr>
              <w:spacing w:after="0" w:line="240" w:lineRule="auto"/>
            </w:pPr>
            <w:r>
              <w:t>Calcular el vuelto</w:t>
            </w:r>
          </w:p>
        </w:tc>
        <w:tc>
          <w:tcPr>
            <w:tcW w:w="2880" w:type="dxa"/>
          </w:tcPr>
          <w:p w14:paraId="1F5D18A8">
            <w:pPr>
              <w:spacing w:after="0" w:line="240" w:lineRule="auto"/>
            </w:pPr>
            <w:r>
              <w:t>Dinero recibido − total de compra</w:t>
            </w:r>
          </w:p>
        </w:tc>
      </w:tr>
      <w:tr w14:paraId="599E4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00A202">
            <w:pPr>
              <w:spacing w:after="0" w:line="240" w:lineRule="auto"/>
            </w:pPr>
            <w:r>
              <w:t>Proceso</w:t>
            </w:r>
          </w:p>
        </w:tc>
        <w:tc>
          <w:tcPr>
            <w:tcW w:w="2880" w:type="dxa"/>
          </w:tcPr>
          <w:p w14:paraId="58574D60">
            <w:pPr>
              <w:spacing w:after="0" w:line="240" w:lineRule="auto"/>
            </w:pPr>
            <w:r>
              <w:t>Entregar producto</w:t>
            </w:r>
          </w:p>
        </w:tc>
        <w:tc>
          <w:tcPr>
            <w:tcW w:w="2880" w:type="dxa"/>
          </w:tcPr>
          <w:p w14:paraId="11AFBC9E">
            <w:pPr>
              <w:spacing w:after="0" w:line="240" w:lineRule="auto"/>
            </w:pPr>
            <w:r>
              <w:t>Da el producto al cliente</w:t>
            </w:r>
          </w:p>
        </w:tc>
      </w:tr>
      <w:tr w14:paraId="00976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161ABB">
            <w:pPr>
              <w:spacing w:after="0" w:line="240" w:lineRule="auto"/>
            </w:pPr>
            <w:r>
              <w:t>Proceso</w:t>
            </w:r>
          </w:p>
        </w:tc>
        <w:tc>
          <w:tcPr>
            <w:tcW w:w="2880" w:type="dxa"/>
          </w:tcPr>
          <w:p w14:paraId="64158C33">
            <w:pPr>
              <w:spacing w:after="0" w:line="240" w:lineRule="auto"/>
            </w:pPr>
            <w:r>
              <w:t>Entregar vuelto</w:t>
            </w:r>
          </w:p>
        </w:tc>
        <w:tc>
          <w:tcPr>
            <w:tcW w:w="2880" w:type="dxa"/>
          </w:tcPr>
          <w:p w14:paraId="49069E8E">
            <w:pPr>
              <w:spacing w:after="0" w:line="240" w:lineRule="auto"/>
            </w:pPr>
            <w:r>
              <w:t>Devuelve el dinero restante</w:t>
            </w:r>
          </w:p>
        </w:tc>
      </w:tr>
      <w:tr w14:paraId="5EE95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7F6DDB">
            <w:pPr>
              <w:spacing w:after="0" w:line="240" w:lineRule="auto"/>
            </w:pPr>
            <w:r>
              <w:t>Salida</w:t>
            </w:r>
          </w:p>
        </w:tc>
        <w:tc>
          <w:tcPr>
            <w:tcW w:w="2880" w:type="dxa"/>
          </w:tcPr>
          <w:p w14:paraId="5DD23EB5">
            <w:pPr>
              <w:spacing w:after="0" w:line="240" w:lineRule="auto"/>
            </w:pPr>
            <w:r>
              <w:t>Registro de venta</w:t>
            </w:r>
          </w:p>
        </w:tc>
        <w:tc>
          <w:tcPr>
            <w:tcW w:w="2880" w:type="dxa"/>
          </w:tcPr>
          <w:p w14:paraId="46E2CCE0">
            <w:pPr>
              <w:spacing w:after="0" w:line="240" w:lineRule="auto"/>
            </w:pPr>
            <w:r>
              <w:t>Venta anotada en el cuaderno</w:t>
            </w:r>
          </w:p>
        </w:tc>
      </w:tr>
      <w:tr w14:paraId="2889C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365024">
            <w:pPr>
              <w:spacing w:after="0" w:line="240" w:lineRule="auto"/>
            </w:pPr>
            <w:r>
              <w:t>Salida</w:t>
            </w:r>
          </w:p>
        </w:tc>
        <w:tc>
          <w:tcPr>
            <w:tcW w:w="2880" w:type="dxa"/>
          </w:tcPr>
          <w:p w14:paraId="0F4DB729">
            <w:pPr>
              <w:spacing w:after="0" w:line="240" w:lineRule="auto"/>
            </w:pPr>
            <w:r>
              <w:t>Total de dinero recibido</w:t>
            </w:r>
          </w:p>
        </w:tc>
        <w:tc>
          <w:tcPr>
            <w:tcW w:w="2880" w:type="dxa"/>
          </w:tcPr>
          <w:p w14:paraId="3DB45903">
            <w:pPr>
              <w:spacing w:after="0" w:line="240" w:lineRule="auto"/>
            </w:pPr>
            <w:r>
              <w:t>Monto pagado por el cliente</w:t>
            </w:r>
          </w:p>
        </w:tc>
      </w:tr>
      <w:tr w14:paraId="2D5DB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5EF27B">
            <w:pPr>
              <w:spacing w:after="0" w:line="240" w:lineRule="auto"/>
            </w:pPr>
            <w:r>
              <w:t>Salida</w:t>
            </w:r>
          </w:p>
        </w:tc>
        <w:tc>
          <w:tcPr>
            <w:tcW w:w="2880" w:type="dxa"/>
          </w:tcPr>
          <w:p w14:paraId="7EBE6FCB">
            <w:pPr>
              <w:spacing w:after="0" w:line="240" w:lineRule="auto"/>
            </w:pPr>
            <w:r>
              <w:t>Vuelto entregado</w:t>
            </w:r>
          </w:p>
        </w:tc>
        <w:tc>
          <w:tcPr>
            <w:tcW w:w="2880" w:type="dxa"/>
          </w:tcPr>
          <w:p w14:paraId="633D73E3">
            <w:pPr>
              <w:spacing w:after="0" w:line="240" w:lineRule="auto"/>
            </w:pPr>
            <w:r>
              <w:t>Dinero devuelto al cliente</w:t>
            </w:r>
          </w:p>
        </w:tc>
      </w:tr>
      <w:tr w14:paraId="7C37A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F46125">
            <w:pPr>
              <w:spacing w:after="0" w:line="240" w:lineRule="auto"/>
            </w:pPr>
            <w:r>
              <w:t>Salida</w:t>
            </w:r>
          </w:p>
        </w:tc>
        <w:tc>
          <w:tcPr>
            <w:tcW w:w="2880" w:type="dxa"/>
          </w:tcPr>
          <w:p w14:paraId="3182A828">
            <w:pPr>
              <w:spacing w:after="0" w:line="240" w:lineRule="auto"/>
            </w:pPr>
            <w:r>
              <w:t>Control de ventas</w:t>
            </w:r>
          </w:p>
        </w:tc>
        <w:tc>
          <w:tcPr>
            <w:tcW w:w="2880" w:type="dxa"/>
          </w:tcPr>
          <w:p w14:paraId="13054FFD">
            <w:pPr>
              <w:spacing w:after="0" w:line="240" w:lineRule="auto"/>
            </w:pPr>
            <w:r>
              <w:t>Información para revisar ventas del día</w:t>
            </w:r>
          </w:p>
        </w:tc>
      </w:tr>
    </w:tbl>
    <w:p w14:paraId="1972C495">
      <w:pPr>
        <w:pStyle w:val="29"/>
        <w:numPr>
          <w:numId w:val="0"/>
        </w:numPr>
        <w:spacing w:after="200" w:line="276" w:lineRule="auto"/>
        <w:contextualSpacing/>
      </w:pPr>
    </w:p>
    <w:p w14:paraId="7080710C">
      <w:pPr>
        <w:pStyle w:val="29"/>
        <w:numPr>
          <w:numId w:val="0"/>
        </w:numPr>
        <w:spacing w:after="200" w:line="276" w:lineRule="auto"/>
        <w:contextualSpacing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65062C7"/>
    <w:rsid w:val="54716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19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0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21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2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3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List Bullet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0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1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Body Text"/>
    <w:basedOn w:val="1"/>
    <w:link w:val="46"/>
    <w:unhideWhenUsed/>
    <w:qFormat/>
    <w:uiPriority w:val="99"/>
    <w:pPr>
      <w:spacing w:after="120"/>
    </w:pPr>
  </w:style>
  <w:style w:type="paragraph" w:styleId="34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3"/>
    <w:qFormat/>
    <w:uiPriority w:val="99"/>
  </w:style>
  <w:style w:type="character" w:customStyle="1" w:styleId="38">
    <w:name w:val="Footer Char"/>
    <w:basedOn w:val="11"/>
    <w:link w:val="31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3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33"/>
    <w:uiPriority w:val="99"/>
  </w:style>
  <w:style w:type="character" w:customStyle="1" w:styleId="47">
    <w:name w:val="Body Text 2 Char"/>
    <w:basedOn w:val="11"/>
    <w:link w:val="20"/>
    <w:uiPriority w:val="99"/>
  </w:style>
  <w:style w:type="character" w:customStyle="1" w:styleId="48">
    <w:name w:val="Body Text 3 Char"/>
    <w:basedOn w:val="11"/>
    <w:link w:val="34"/>
    <w:uiPriority w:val="99"/>
    <w:rPr>
      <w:sz w:val="16"/>
      <w:szCs w:val="16"/>
    </w:rPr>
  </w:style>
  <w:style w:type="character" w:customStyle="1" w:styleId="49">
    <w:name w:val="Macro Text Char"/>
    <w:basedOn w:val="11"/>
    <w:link w:val="17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180</Words>
  <Characters>956</Characters>
  <Lines>0</Lines>
  <Paragraphs>0</Paragraphs>
  <TotalTime>1</TotalTime>
  <ScaleCrop>false</ScaleCrop>
  <LinksUpToDate>false</LinksUpToDate>
  <CharactersWithSpaces>1108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Jimmy Clemente Vega</cp:lastModifiedBy>
  <dcterms:modified xsi:type="dcterms:W3CDTF">2026-04-06T00:39:44Z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eyJoZGlkIjoiNTU0ZmIwYTQ3NzlmZGUxZmU3Zjk0M2IyZTNmM2IxNjAiLCJ1c2VySWQiOiIyNDkxNjYwMDk1NzU4In0=</vt:lpwstr>
  </property>
  <property fmtid="{D5CDD505-2E9C-101B-9397-08002B2CF9AE}" pid="3" name="KSOProductBuildVer">
    <vt:lpwstr>3082-12.1.0.25242</vt:lpwstr>
  </property>
  <property fmtid="{D5CDD505-2E9C-101B-9397-08002B2CF9AE}" pid="4" name="ICV">
    <vt:lpwstr>5C3E404B661A48A4A28F475AED19F319_12</vt:lpwstr>
  </property>
</Properties>
</file>